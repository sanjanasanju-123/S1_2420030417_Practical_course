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5C20" w14:textId="77777777" w:rsidR="00384A33" w:rsidRDefault="00384A33">
      <w:pPr>
        <w:pStyle w:val="Heading1"/>
      </w:pPr>
    </w:p>
    <w:p w14:paraId="36412F70" w14:textId="011CA41F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proofErr w:type="spellStart"/>
      <w:proofErr w:type="gramStart"/>
      <w:r w:rsidR="00286156">
        <w:rPr>
          <w:rFonts w:ascii="Times New Roman" w:hAnsi="Times New Roman" w:cs="Times New Roman"/>
          <w:b/>
          <w:szCs w:val="24"/>
        </w:rPr>
        <w:t>J.Sanjana</w:t>
      </w:r>
      <w:proofErr w:type="spellEnd"/>
      <w:proofErr w:type="gramEnd"/>
    </w:p>
    <w:p w14:paraId="7DC5A02B" w14:textId="0067EFE0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286156">
        <w:rPr>
          <w:rFonts w:ascii="Times New Roman" w:hAnsi="Times New Roman" w:cs="Times New Roman"/>
          <w:b/>
          <w:szCs w:val="24"/>
        </w:rPr>
        <w:t>417</w:t>
      </w:r>
    </w:p>
    <w:p w14:paraId="219E9293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5B69DC1B" w14:textId="77777777" w:rsidR="00384A33" w:rsidRDefault="00384A33">
      <w:pPr>
        <w:spacing w:after="40"/>
        <w:rPr>
          <w:rFonts w:ascii="Times New Roman" w:hAnsi="Times New Roman" w:cs="Times New Roman"/>
          <w:szCs w:val="24"/>
        </w:rPr>
      </w:pPr>
    </w:p>
    <w:p w14:paraId="072DD553" w14:textId="77777777" w:rsidR="00384A33" w:rsidRDefault="00401211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045D78A5" w14:textId="77777777" w:rsidR="00384A33" w:rsidRDefault="0040121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10E9FADB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7B495DC6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489F7A4D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2923C21A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5BDA2906" w14:textId="77777777" w:rsidR="00384A33" w:rsidRDefault="00384A33">
      <w:pPr>
        <w:spacing w:after="40"/>
        <w:rPr>
          <w:rFonts w:ascii="Times New Roman" w:hAnsi="Times New Roman" w:cs="Times New Roman"/>
          <w:szCs w:val="24"/>
        </w:rPr>
      </w:pPr>
    </w:p>
    <w:p w14:paraId="5B64B341" w14:textId="77777777" w:rsidR="00384A33" w:rsidRDefault="0040121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413DA9EB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75AC6606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71D2E339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4263E30A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0D09CEAD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4C4A86BB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21FA380" w14:textId="77777777" w:rsidR="00384A33" w:rsidRDefault="00384A33">
      <w:pPr>
        <w:spacing w:after="40"/>
        <w:rPr>
          <w:rFonts w:ascii="Times New Roman" w:hAnsi="Times New Roman" w:cs="Times New Roman"/>
          <w:szCs w:val="24"/>
        </w:rPr>
      </w:pPr>
    </w:p>
    <w:p w14:paraId="56C1CC9C" w14:textId="141FE4CE" w:rsidR="00286156" w:rsidRPr="00286156" w:rsidRDefault="00286156" w:rsidP="00286156">
      <w:pPr>
        <w:spacing w:after="40"/>
        <w:rPr>
          <w:rFonts w:ascii="Times New Roman" w:hAnsi="Times New Roman" w:cs="Times New Roman"/>
          <w:szCs w:val="24"/>
          <w:lang w:val="en-IN"/>
        </w:rPr>
      </w:pPr>
      <w:r w:rsidRPr="00286156">
        <w:rPr>
          <w:rFonts w:ascii="Times New Roman" w:hAnsi="Times New Roman" w:cs="Times New Roman"/>
          <w:szCs w:val="24"/>
          <w:lang w:val="en-IN"/>
        </w:rPr>
        <w:drawing>
          <wp:inline distT="0" distB="0" distL="0" distR="0" wp14:anchorId="6AB25708" wp14:editId="09C6F20E">
            <wp:extent cx="5867400" cy="3215640"/>
            <wp:effectExtent l="0" t="0" r="0" b="3810"/>
            <wp:docPr id="519483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5118" w14:textId="222731BD" w:rsidR="00384A33" w:rsidRDefault="00384A33">
      <w:pPr>
        <w:spacing w:after="40"/>
        <w:rPr>
          <w:rFonts w:ascii="Times New Roman" w:hAnsi="Times New Roman" w:cs="Times New Roman"/>
          <w:szCs w:val="24"/>
        </w:rPr>
      </w:pPr>
    </w:p>
    <w:p w14:paraId="3CC3FFA1" w14:textId="77777777" w:rsidR="00384A33" w:rsidRDefault="0040121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46328B58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1C18903A" w14:textId="77777777" w:rsidR="00384A33" w:rsidRDefault="0040121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7561D211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44C4BD94" w14:textId="77777777" w:rsidR="00384A33" w:rsidRDefault="0040121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4AA9A3B7" w14:textId="77777777" w:rsidR="00384A33" w:rsidRDefault="0040121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68FA9239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6FC88060" w14:textId="77777777" w:rsidR="00384A33" w:rsidRDefault="0040121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79F1E3C0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4FBB26C6" w14:textId="77777777" w:rsidR="00384A33" w:rsidRDefault="0040121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59CB54AB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687BFCAF" w14:textId="77777777" w:rsidR="00384A33" w:rsidRDefault="0040121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add .</w:t>
      </w:r>
      <w:proofErr w:type="gramEnd"/>
    </w:p>
    <w:p w14:paraId="7799BA3C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5F8A88E1" w14:textId="77777777" w:rsidR="00384A33" w:rsidRDefault="0040121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60B20DF5" w14:textId="77777777" w:rsidR="00384A33" w:rsidRDefault="0040121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29CE5143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6B104856" w14:textId="77777777" w:rsidR="00384A33" w:rsidRDefault="0040121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6AB3F2A4" w14:textId="77777777" w:rsidR="00384A33" w:rsidRDefault="0040121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147070E5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38A7C993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17ECD1B7" w14:textId="77777777" w:rsidR="00384A33" w:rsidRDefault="0040121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73360DA1" w14:textId="77777777" w:rsidR="00384A33" w:rsidRDefault="0040121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7BB5C382" w14:textId="77777777" w:rsidR="00384A33" w:rsidRDefault="0040121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071A5355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17FB9629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29BC51CD" w14:textId="77777777" w:rsidR="00384A33" w:rsidRDefault="0040121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389AF413" w14:textId="77777777" w:rsidR="00384A33" w:rsidRDefault="00384A3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2B924523" w14:textId="77777777" w:rsidR="00384A33" w:rsidRDefault="00401211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76C7B5C0" wp14:editId="669471E5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717" w14:textId="77777777" w:rsidR="00384A33" w:rsidRDefault="0040121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48E3B9BF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6359BDA9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04CDDE1B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68CE5FE3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50417C81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7B52300F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1B0AAF6E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03F8CBBB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7AAC8452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475D3141" w14:textId="77777777" w:rsidR="00384A33" w:rsidRDefault="0040121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5D376101" w14:textId="77777777" w:rsidR="00384A33" w:rsidRDefault="0040121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30914DC3" w14:textId="77777777" w:rsidR="00384A33" w:rsidRDefault="00384A3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16108FB" w14:textId="77777777" w:rsidR="00384A33" w:rsidRDefault="00384A33">
      <w:pPr>
        <w:spacing w:after="140"/>
        <w:rPr>
          <w:rFonts w:ascii="Times New Roman" w:hAnsi="Times New Roman" w:cs="Times New Roman"/>
          <w:szCs w:val="24"/>
        </w:rPr>
      </w:pPr>
    </w:p>
    <w:p w14:paraId="12A2688B" w14:textId="77777777" w:rsidR="00384A33" w:rsidRDefault="00384A33">
      <w:pPr>
        <w:spacing w:after="140"/>
        <w:rPr>
          <w:rFonts w:ascii="Times New Roman" w:hAnsi="Times New Roman" w:cs="Times New Roman"/>
          <w:szCs w:val="24"/>
        </w:rPr>
      </w:pPr>
    </w:p>
    <w:p w14:paraId="2C9E4CE1" w14:textId="64446B4F" w:rsidR="00EF5ED4" w:rsidRPr="00EF5ED4" w:rsidRDefault="00EF5ED4" w:rsidP="00EF5ED4">
      <w:pPr>
        <w:spacing w:after="140"/>
        <w:rPr>
          <w:rFonts w:ascii="Times New Roman" w:hAnsi="Times New Roman" w:cs="Times New Roman"/>
          <w:szCs w:val="24"/>
          <w:lang w:val="en-IN"/>
        </w:rPr>
      </w:pPr>
      <w:r w:rsidRPr="00EF5ED4">
        <w:rPr>
          <w:rFonts w:ascii="Times New Roman" w:hAnsi="Times New Roman" w:cs="Times New Roman"/>
          <w:szCs w:val="24"/>
          <w:lang w:val="en-IN"/>
        </w:rPr>
        <w:lastRenderedPageBreak/>
        <w:drawing>
          <wp:inline distT="0" distB="0" distL="0" distR="0" wp14:anchorId="5965ACAD" wp14:editId="2984BC9C">
            <wp:extent cx="6309360" cy="2642870"/>
            <wp:effectExtent l="0" t="0" r="0" b="5080"/>
            <wp:docPr id="1301512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4A6D" w14:textId="73F1EA34" w:rsidR="00384A33" w:rsidRDefault="00384A33">
      <w:pPr>
        <w:spacing w:after="140"/>
        <w:rPr>
          <w:rFonts w:ascii="Times New Roman" w:hAnsi="Times New Roman" w:cs="Times New Roman"/>
          <w:szCs w:val="24"/>
        </w:rPr>
      </w:pPr>
    </w:p>
    <w:p w14:paraId="0FE11EB4" w14:textId="77777777" w:rsidR="00384A33" w:rsidRDefault="0040121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4A639078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68AA2475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624586AD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204C8373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325B9C22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7F819785" w14:textId="77777777" w:rsidR="00384A33" w:rsidRDefault="0040121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299EBAFC" w14:textId="77777777" w:rsidR="00384A33" w:rsidRDefault="00384A33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384A3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3CED6" w14:textId="77777777" w:rsidR="003326CD" w:rsidRDefault="003326CD">
      <w:pPr>
        <w:spacing w:line="240" w:lineRule="auto"/>
      </w:pPr>
      <w:r>
        <w:separator/>
      </w:r>
    </w:p>
  </w:endnote>
  <w:endnote w:type="continuationSeparator" w:id="0">
    <w:p w14:paraId="30E1FD5F" w14:textId="77777777" w:rsidR="003326CD" w:rsidRDefault="00332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E9232" w14:textId="77777777" w:rsidR="003326CD" w:rsidRDefault="003326CD">
      <w:pPr>
        <w:spacing w:after="0"/>
      </w:pPr>
      <w:r>
        <w:separator/>
      </w:r>
    </w:p>
  </w:footnote>
  <w:footnote w:type="continuationSeparator" w:id="0">
    <w:p w14:paraId="09BCD143" w14:textId="77777777" w:rsidR="003326CD" w:rsidRDefault="003326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00678902">
    <w:abstractNumId w:val="5"/>
  </w:num>
  <w:num w:numId="2" w16cid:durableId="1154906774">
    <w:abstractNumId w:val="3"/>
  </w:num>
  <w:num w:numId="3" w16cid:durableId="976498405">
    <w:abstractNumId w:val="2"/>
  </w:num>
  <w:num w:numId="4" w16cid:durableId="228001443">
    <w:abstractNumId w:val="4"/>
  </w:num>
  <w:num w:numId="5" w16cid:durableId="1327437096">
    <w:abstractNumId w:val="1"/>
  </w:num>
  <w:num w:numId="6" w16cid:durableId="182820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156"/>
    <w:rsid w:val="0029639D"/>
    <w:rsid w:val="00326F90"/>
    <w:rsid w:val="003326CD"/>
    <w:rsid w:val="00384A33"/>
    <w:rsid w:val="00401211"/>
    <w:rsid w:val="004C1E70"/>
    <w:rsid w:val="00AA1D8D"/>
    <w:rsid w:val="00B47730"/>
    <w:rsid w:val="00B741EB"/>
    <w:rsid w:val="00CB0664"/>
    <w:rsid w:val="00EF5ED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8C4A6"/>
  <w14:defaultImageDpi w14:val="300"/>
  <w15:docId w15:val="{CF06B8FF-DBFE-45AD-B7A6-B18CEEA0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sunithajathikartha@outlook.com</cp:lastModifiedBy>
  <cp:revision>2</cp:revision>
  <dcterms:created xsi:type="dcterms:W3CDTF">2026-09-18T14:03:00Z</dcterms:created>
  <dcterms:modified xsi:type="dcterms:W3CDTF">2026-09-18T14:03:00Z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